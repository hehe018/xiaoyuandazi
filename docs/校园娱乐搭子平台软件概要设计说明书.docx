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78468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校园娱乐搭子平台软件概要设计说明书</w:t>
      </w:r>
    </w:p>
    <w:p w14:paraId="5560C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【AI辅助】本部分由[豆包]生成初稿，经本人修改完善</w:t>
      </w:r>
    </w:p>
    <w:p w14:paraId="0233B0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文件标识</w:t>
      </w:r>
      <w:r>
        <w:rPr>
          <w:rFonts w:ascii="Arial" w:hAnsi="Arial" w:eastAsia="等线" w:cs="Arial"/>
          <w:sz w:val="22"/>
        </w:rPr>
        <w:t>：CAMPUS-BUDDY-SDD-V1.0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编制人</w:t>
      </w:r>
      <w:r>
        <w:rPr>
          <w:rFonts w:ascii="Arial" w:hAnsi="Arial" w:eastAsia="等线" w:cs="Arial"/>
          <w:sz w:val="22"/>
        </w:rPr>
        <w:t>：刘秀娟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审核人</w:t>
      </w:r>
      <w:r>
        <w:rPr>
          <w:rFonts w:ascii="Arial" w:hAnsi="Arial" w:eastAsia="等线" w:cs="Arial"/>
          <w:sz w:val="22"/>
        </w:rPr>
        <w:t>：钟大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开发说明</w:t>
      </w:r>
      <w:r>
        <w:rPr>
          <w:rFonts w:ascii="Arial" w:hAnsi="Arial" w:eastAsia="等线" w:cs="Arial"/>
          <w:sz w:val="22"/>
        </w:rPr>
        <w:t>：单人独立开发，使用 Trae AI 辅助代码、文档编写；项目仅支持 3 组测试学号：张伟 2021010101、王芳 2021010102、胡斌 2023020201，移除微信登录，仅学号登录，采用 HTTP 轮询替代 WebSocket。</w:t>
      </w:r>
    </w:p>
    <w:p w14:paraId="4530ADF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目录</w:t>
      </w:r>
      <w:bookmarkEnd w:id="0"/>
    </w:p>
    <w:p w14:paraId="3893D4C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引言</w:t>
      </w:r>
    </w:p>
    <w:p w14:paraId="2F60E17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总体设计（系统架构、技术选型、整体模块、部署拓扑）</w:t>
      </w:r>
    </w:p>
    <w:p w14:paraId="113984D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各模块详细设计</w:t>
      </w:r>
    </w:p>
    <w:p w14:paraId="10F2693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数据库设计（ER 图文字描述 + 数据表 + 索引）</w:t>
      </w:r>
    </w:p>
    <w:p w14:paraId="35639EA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接口设计（统一规范、API 清单、请求响应示例）</w:t>
      </w:r>
    </w:p>
    <w:p w14:paraId="74812DF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界面原型设计（页面流转、各页面布局）</w:t>
      </w:r>
    </w:p>
    <w:p w14:paraId="554465A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安全设计</w:t>
      </w:r>
    </w:p>
    <w:p w14:paraId="6C6043F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部署方案</w:t>
      </w:r>
    </w:p>
    <w:p w14:paraId="7C727AA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非功能性设计</w:t>
      </w:r>
    </w:p>
    <w:p w14:paraId="3E2AD04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1 引言</w:t>
      </w:r>
      <w:bookmarkEnd w:id="1"/>
    </w:p>
    <w:p w14:paraId="585A944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1.1 编写目的</w:t>
      </w:r>
      <w:bookmarkEnd w:id="2"/>
    </w:p>
    <w:p w14:paraId="61A42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本说明书基于《软件需求规格说明书 V2.1》，完成平台整体架构、功能模块、数据库、前后接口、页面原型的详细设计，提供完整编码实现依据，同时用于课程设计答辩。</w:t>
      </w:r>
    </w:p>
    <w:p w14:paraId="51CEB5D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1.2 适用范围</w:t>
      </w:r>
      <w:bookmarkEnd w:id="3"/>
    </w:p>
    <w:p w14:paraId="1471C1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校园娱乐搭子平台 V1.0 小程序后端 + 前端全流程开发、单元测试、功能演示。</w:t>
      </w:r>
    </w:p>
    <w:p w14:paraId="62B036C0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1.3 术语定义</w:t>
      </w:r>
      <w:bookmarkEnd w:id="4"/>
    </w:p>
    <w:p w14:paraId="5CFB30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JWT：无状态身份令牌；Uni-app：跨端小程序框架；DFA：敏感词过滤算法；LBS：位置距离计算；HTTP 轮询：简易即时通讯方案。</w:t>
      </w:r>
    </w:p>
    <w:p w14:paraId="7940649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1.4 参考资料</w:t>
      </w:r>
      <w:bookmarkEnd w:id="5"/>
    </w:p>
    <w:p w14:paraId="1741BE0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校园娱乐搭子平台需求规格说明书 V2.1</w:t>
      </w:r>
    </w:p>
    <w:p w14:paraId="5B69C6E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Boot、Uni-app 官方开发文档</w:t>
      </w:r>
    </w:p>
    <w:p w14:paraId="39AE66D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《软件工程 —— 理论与实践》吕云翔</w:t>
      </w:r>
    </w:p>
    <w:p w14:paraId="6F39F096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2 总体设计</w:t>
      </w:r>
      <w:bookmarkEnd w:id="6"/>
    </w:p>
    <w:p w14:paraId="6190224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2.1 系统架构图（前后端分离三层架构）</w:t>
      </w:r>
      <w:bookmarkEnd w:id="7"/>
    </w:p>
    <w:p w14:paraId="4C62B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整体采用 B/S 前后端分离架构，分层结构：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9CCF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5AA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【前端表现层】Uni-app微信小程序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HTTPS+JSON请求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【后端业务层】Spring Boot 2.7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 Controller 接口接收层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 Service 业务逻辑层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 Mapper 数据访问层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【数据持久层】MySQL8.0数据库</w:t>
            </w:r>
          </w:p>
        </w:tc>
      </w:tr>
    </w:tbl>
    <w:p w14:paraId="3A6735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业务流转：用户小程序操作→发起 API 请求→后端校验权限、执行业务逻辑→操作数据库→处理结果封装返回前端渲染页面。</w:t>
      </w:r>
    </w:p>
    <w:p w14:paraId="27BECCD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2.2 技术选型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FB9A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A2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08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33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选型说明</w:t>
            </w:r>
          </w:p>
        </w:tc>
      </w:tr>
      <w:tr w14:paraId="060B9D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2B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后端主框架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78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 2.7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54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轻量易上手，AI 可快速生成 CRUD 代码</w:t>
            </w:r>
          </w:p>
        </w:tc>
      </w:tr>
      <w:tr w14:paraId="27BA87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29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持久层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A5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MyBatis-Plus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F6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简化单表操作，减少重复 SQL</w:t>
            </w:r>
          </w:p>
        </w:tc>
      </w:tr>
      <w:tr w14:paraId="68C9D9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DB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D00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MySQL8.0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2E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支持空间函数计算附近搭子距离</w:t>
            </w:r>
          </w:p>
        </w:tc>
      </w:tr>
      <w:tr w14:paraId="5DFF9C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C5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23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Uni-app(Vue3)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B4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一套代码运行微信小程序</w:t>
            </w:r>
          </w:p>
        </w:tc>
      </w:tr>
      <w:tr w14:paraId="1C227B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A8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鉴权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4F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 Token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39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学号登录权限拦截</w:t>
            </w:r>
          </w:p>
        </w:tc>
      </w:tr>
      <w:tr w14:paraId="3E7891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FF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内容过滤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DA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DFA 敏感词算法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B1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拦截违规发帖内容</w:t>
            </w:r>
          </w:p>
        </w:tc>
      </w:tr>
      <w:tr w14:paraId="16447D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12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通讯方案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E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 短轮询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BE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替代复杂 WebSocket，降低开发难度</w:t>
            </w:r>
          </w:p>
        </w:tc>
      </w:tr>
      <w:tr w14:paraId="216ED3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18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服务器中间件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C4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DA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反向代理、HTTPS 转发</w:t>
            </w:r>
          </w:p>
        </w:tc>
      </w:tr>
    </w:tbl>
    <w:p w14:paraId="308869F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2.3 整体模块划分</w:t>
      </w:r>
      <w:bookmarkEnd w:id="9"/>
    </w:p>
    <w:p w14:paraId="586AE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后端分包结构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3748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85F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campus-buddy-backend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buddy-common 公共工具、加密、常量、异常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buddy-auth 学号登录、权限校验模块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buddy-post 搭子发布、LBS附近、申请组队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buddy-match 兴趣标签匹配推荐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buddy-message 私信轮询、消息通知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buddy-admin 简易后台（仅数据查看，无人工审核）</w:t>
            </w:r>
          </w:p>
        </w:tc>
      </w:tr>
    </w:tbl>
    <w:p w14:paraId="2621A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 Uni-app 分包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8008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1EF9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pages 主页面：登录、广场、发布、个人中心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subpkg-chat 聊天页面分包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components 全局公共卡片、输入框组件</w:t>
            </w:r>
          </w:p>
        </w:tc>
      </w:tr>
    </w:tbl>
    <w:p w14:paraId="3931E6EF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2.4 部署拓扑（单机本地演示部署）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E3DE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02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开发者电脑/云服务器(Nginx 443端口)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↓反向代理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 Boot服务（8080端口）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↓读写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MySQL数据库(3306)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手机微信小程序通过公网/本地调试连接服务</w:t>
            </w:r>
          </w:p>
        </w:tc>
      </w:tr>
    </w:tbl>
    <w:p w14:paraId="5E472423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3 模块详细设计</w:t>
      </w:r>
      <w:bookmarkEnd w:id="11"/>
    </w:p>
    <w:p w14:paraId="4E6A67D8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3.1 用户登录模块（仅学号登录，无微信授权）</w:t>
      </w:r>
      <w:bookmarkEnd w:id="12"/>
    </w:p>
    <w:p w14:paraId="3C6D6A1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核心功能：学号注册、账号密码登录、退出、兴趣标签修改、未登录拦截</w:t>
      </w:r>
    </w:p>
    <w:p w14:paraId="2874073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核心类：UserController、UserService、UserMapper</w:t>
      </w:r>
    </w:p>
    <w:p w14:paraId="76646FC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</w:t>
      </w:r>
    </w:p>
    <w:p w14:paraId="491908DB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数据库预置 3 组测试学号，陌生账号禁止登录；</w:t>
      </w:r>
    </w:p>
    <w:p w14:paraId="474D967C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登录成功下发 7 天有效期 JWT；</w:t>
      </w:r>
    </w:p>
    <w:p w14:paraId="40D52B12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未携带 Token 访问发布、私信接口返回 401；</w:t>
      </w:r>
    </w:p>
    <w:p w14:paraId="594E6140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学号 AES 加密存储，前端仅展示脱敏学号。</w:t>
      </w:r>
    </w:p>
    <w:p w14:paraId="0A956DA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3.2 搭子帖子模块</w:t>
      </w:r>
      <w:bookmarkEnd w:id="13"/>
    </w:p>
    <w:p w14:paraId="5EBBAB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功能：活动发布、敏感词过滤、每日 3 条限流、LBS 附近搭子、组队申请、并发人数控制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核心算法：MySQL ST_Distance_Sphere 计算距离；乐观锁防止报名超员；DFA 违规文本拦截。</w:t>
      </w:r>
    </w:p>
    <w:p w14:paraId="095C761B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3.3 匹配推荐模块</w:t>
      </w:r>
      <w:bookmarkEnd w:id="14"/>
    </w:p>
    <w:p w14:paraId="253CEC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基于标签 Jaccard 相似度计算用户匹配分值，每日定时生成推荐列表。</w:t>
      </w:r>
    </w:p>
    <w:p w14:paraId="23454A0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3.4 私信通讯模块</w:t>
      </w:r>
      <w:bookmarkEnd w:id="15"/>
    </w:p>
    <w:p w14:paraId="053DF3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 3 秒前端轮询拉取消息，消息存入 message 表，区分已读 / 未读，生成会话列表。</w:t>
      </w:r>
    </w:p>
    <w:p w14:paraId="13D5C9C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3.5 简易后台模块</w:t>
      </w:r>
      <w:bookmarkEnd w:id="16"/>
    </w:p>
    <w:p w14:paraId="27DCB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仅支持管理员查看用户、帖子数据，无人工实名认证审核功能。</w:t>
      </w:r>
    </w:p>
    <w:p w14:paraId="3F0CAE86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4 数据库设计</w:t>
      </w:r>
      <w:bookmarkEnd w:id="17"/>
    </w:p>
    <w:p w14:paraId="4649DC2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4.1 ER 实体关系图文字说明</w:t>
      </w:r>
      <w:bookmarkEnd w:id="18"/>
    </w:p>
    <w:p w14:paraId="0BEC237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用户表 (User) 一对多 帖子表 (Post)：一个用户发布多条活动帖子；</w:t>
      </w:r>
    </w:p>
    <w:p w14:paraId="18C9FE9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用户表 (User) 一对多 申请表 (Enrollment)：一个用户可申请多个活动；</w:t>
      </w:r>
    </w:p>
    <w:p w14:paraId="34AD4C6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用户表 (User) 多对多 消息表 (Message)：用户互发私信；</w:t>
      </w:r>
    </w:p>
    <w:p w14:paraId="40A433E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主外键关联：post.publisher_id 关联 [user.id](user.id)；enrollment 关联 user 与 post。</w:t>
      </w:r>
    </w:p>
    <w:p w14:paraId="581E955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4.2 核心数据表</w:t>
      </w:r>
      <w:bookmarkEnd w:id="19"/>
    </w:p>
    <w:p w14:paraId="46CB22A9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（1）user 用户表</w:t>
      </w:r>
      <w:bookmarkEnd w:id="20"/>
    </w:p>
    <w:p w14:paraId="7FF8BD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 (主键)、student_id (加密学号)、nickname、password、tags、role、create_time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预置数据：</w:t>
      </w:r>
    </w:p>
    <w:p w14:paraId="386706B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2021010101 张伟</w:t>
      </w:r>
    </w:p>
    <w:p w14:paraId="1939DE5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2021010102 王芳</w:t>
      </w:r>
    </w:p>
    <w:p w14:paraId="78ECBE9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2023020201 胡斌</w:t>
      </w:r>
    </w:p>
    <w:p w14:paraId="3A737174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（2）post 帖子表</w:t>
      </w:r>
      <w:bookmarkEnd w:id="21"/>
    </w:p>
    <w:p w14:paraId="19F6C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id、publisher_id、type、description、meet_time、location、longitude、latitude、max_members、current_members、status</w:t>
      </w:r>
    </w:p>
    <w:p w14:paraId="6ABC223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（3）enrollment 活动申请表</w:t>
      </w:r>
      <w:bookmarkEnd w:id="22"/>
    </w:p>
    <w:p w14:paraId="6DD20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id、user_id、post_id、apply_status、apply_time</w:t>
      </w:r>
    </w:p>
    <w:p w14:paraId="4472066F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（4）message 消息表</w:t>
      </w:r>
      <w:bookmarkEnd w:id="23"/>
    </w:p>
    <w:p w14:paraId="6BC9A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id、from_id、to_id、content、is_read、send_time</w:t>
      </w:r>
    </w:p>
    <w:p w14:paraId="295AA094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4.3 索引设计</w:t>
      </w:r>
      <w:bookmarkEnd w:id="24"/>
    </w:p>
    <w:p w14:paraId="6665F54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 表 student_id 唯一索引（快速登录校验）</w:t>
      </w:r>
    </w:p>
    <w:p w14:paraId="52D89B7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表 longitude+latitude 空间索引（附近搭子快速距离排序）</w:t>
      </w:r>
    </w:p>
    <w:p w14:paraId="3CFFF85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message 表 to_id,is_read 联合索引（快速查询未读消息）</w:t>
      </w:r>
    </w:p>
    <w:p w14:paraId="3FA8D1D5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5 接口设计</w:t>
      </w:r>
      <w:bookmarkEnd w:id="25"/>
    </w:p>
    <w:p w14:paraId="2343E868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5.1 统一接口规范</w:t>
      </w:r>
      <w:bookmarkEnd w:id="26"/>
    </w:p>
    <w:p w14:paraId="4C0DC55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请求协议：HTTPS，数据格式 JSON，UTF-8</w:t>
      </w:r>
    </w:p>
    <w:p w14:paraId="569B9C6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基础前缀：/api/v1</w:t>
      </w:r>
    </w:p>
    <w:p w14:paraId="33BE897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鉴权：请求头 Authorization: Bearer {JWT 令牌}</w:t>
      </w:r>
    </w:p>
    <w:p w14:paraId="511A781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统一返回格式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64C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ADFA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"message":"提示文字",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F8DC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状态码：200 成功、401 未登录、403 无权限、500 服务异常</w:t>
      </w:r>
    </w:p>
    <w:p w14:paraId="0FB9761A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5.2 核心 API 清单</w:t>
      </w:r>
      <w:bookmarkEnd w:id="27"/>
    </w:p>
    <w:p w14:paraId="5EEE99E4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用户模块</w:t>
      </w:r>
      <w:bookmarkEnd w:id="28"/>
    </w:p>
    <w:p w14:paraId="1AB2A1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/api/v1/user/login 学号登录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PUT /api/v1/user/tag 修改兴趣标签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GET /api/v1/user/logout 退出登录</w:t>
      </w:r>
    </w:p>
    <w:p w14:paraId="714F68DC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帖子模块</w:t>
      </w:r>
      <w:bookmarkEnd w:id="29"/>
    </w:p>
    <w:p w14:paraId="5ACCC5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/api/v1/post 发布活动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GET /api/v1/post/nearby 获取附近搭子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POST /api/v1/post/apply 申请组队</w:t>
      </w:r>
    </w:p>
    <w:p w14:paraId="74B1B38B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私信模块</w:t>
      </w:r>
      <w:bookmarkEnd w:id="30"/>
    </w:p>
    <w:p w14:paraId="5D0662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/api/v1/message/send 发送消息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GET /api/v1/message/pull 拉取未读消息</w:t>
      </w:r>
    </w:p>
    <w:p w14:paraId="5619AFD9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5.3 接口示例（发布搭子请求）</w:t>
      </w:r>
      <w:bookmarkEnd w:id="31"/>
    </w:p>
    <w:p w14:paraId="4475D8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6417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FA62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/api/v1/post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Header: Authorization: Bearer xxx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"type":"篮球运动",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"description":"傍晚操场打球，缺搭子",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"meetTime":"2026-06-28 18:00",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"location":"学校东区操场",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"maxMembers":4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C373E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1D61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94F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"message":"发布成功",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"data":{"postId":1001}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45DF168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6 界面原型设计</w:t>
      </w:r>
      <w:bookmarkEnd w:id="32"/>
    </w:p>
    <w:p w14:paraId="6156A078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6.1 页面流转逻辑</w:t>
      </w:r>
      <w:bookmarkEnd w:id="33"/>
    </w:p>
    <w:p w14:paraId="256D5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启动页 → 登录页（输入学号密码）→ 广场首页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首页分支：发布页 / 帖子详情页 / 个人中心页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帖子详情页 → 聊天对话页</w:t>
      </w:r>
    </w:p>
    <w:p w14:paraId="379D1583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6.2 各页面原型文字描述</w:t>
      </w:r>
      <w:bookmarkEnd w:id="34"/>
    </w:p>
    <w:p w14:paraId="41CC032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登录页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顶部平台名称，下方学号、密码输入框，仅允许数字输入；登录按钮；无微信登录入口。</w:t>
      </w:r>
    </w:p>
    <w:p w14:paraId="2AFB616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广场首页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顶部搜索框 + 活动分类标签（约饭 / 运动 / 自习）；下方瀑布流帖子卡片，展示发布人、活动、地点、剩余名额；底部导航：首页、发布、我的。</w:t>
      </w:r>
    </w:p>
    <w:p w14:paraId="18E0A8C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发布页面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表单：活动类型、文字描述、时间、地点、人数（2-6）；提交按钮，违规内容弹窗拦截。</w:t>
      </w:r>
    </w:p>
    <w:p w14:paraId="441C351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帖子详情页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展示完整活动信息，底部 “我要参加” 按钮，点击发起申请；可点击发布人头像发起聊天。</w:t>
      </w:r>
    </w:p>
    <w:p w14:paraId="5B9DA22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聊天页面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顶部对方昵称；中间气泡聊天记录；底部文字输入发送框，3 秒自动刷新消息。</w:t>
      </w:r>
    </w:p>
    <w:p w14:paraId="25A58FF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头像、昵称、学号（脱敏）、兴趣标签；功能入口：我的发布、我的申请、退出登录。</w:t>
      </w:r>
    </w:p>
    <w:p w14:paraId="524FAB18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b/>
          <w:sz w:val="36"/>
        </w:rPr>
        <w:t xml:space="preserve">7 </w:t>
      </w:r>
      <w:bookmarkStart w:id="41" w:name="_GoBack"/>
      <w:bookmarkEnd w:id="41"/>
      <w:r>
        <w:rPr>
          <w:rFonts w:ascii="Arial" w:hAnsi="Arial" w:eastAsia="等线" w:cs="Arial"/>
          <w:b/>
          <w:sz w:val="36"/>
        </w:rPr>
        <w:t>安全设计</w:t>
      </w:r>
      <w:bookmarkEnd w:id="35"/>
    </w:p>
    <w:p w14:paraId="6FBAEF0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身份安全：JWT 过期自动登出，非法 Token 拦截；仅 3 个预置学号可登录；</w:t>
      </w:r>
    </w:p>
    <w:p w14:paraId="3CB47C3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数据安全：学号 AES 加密存储，日志脱敏；</w:t>
      </w:r>
    </w:p>
    <w:p w14:paraId="3448417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内容安全：DFA 敏感词过滤，违规帖子禁止提交；</w:t>
      </w:r>
    </w:p>
    <w:p w14:paraId="36F532B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接口安全：全局 CORS 跨域拦截，发帖接口每日限流 3 条；</w:t>
      </w:r>
    </w:p>
    <w:p w14:paraId="686FBEF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并发安全：组队申请乐观锁，避免人数超上限。</w:t>
      </w:r>
    </w:p>
    <w:p w14:paraId="0B4CED06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8 部署设计</w:t>
      </w:r>
      <w:bookmarkEnd w:id="36"/>
    </w:p>
    <w:p w14:paraId="6ADB245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环境：Windows / 云服务器、JDK11、MySQL8.0、Nginx；</w:t>
      </w:r>
    </w:p>
    <w:p w14:paraId="2C5594F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打包：mvn 打包 Jar 包，后台启动脚本；</w:t>
      </w:r>
    </w:p>
    <w:p w14:paraId="6D554CC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数据库：本地库仅导入 3 组测试账号，无全校教务库对接；</w:t>
      </w:r>
    </w:p>
    <w:p w14:paraId="3677A8B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调试：微信开发者工具 + 真机小程序测试。</w:t>
      </w:r>
    </w:p>
    <w:p w14:paraId="2B9DC9CB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9 非功能性设计</w:t>
      </w:r>
      <w:bookmarkEnd w:id="37"/>
    </w:p>
    <w:p w14:paraId="20D69D23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9.1 性能</w:t>
      </w:r>
      <w:bookmarkEnd w:id="38"/>
    </w:p>
    <w:p w14:paraId="6F5D0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核心接口响应≤500ms；首页帖子缓存 60 秒提升加载速度。</w:t>
      </w:r>
    </w:p>
    <w:p w14:paraId="15DB97DB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9.2 兼容性</w:t>
      </w:r>
      <w:bookmarkEnd w:id="39"/>
    </w:p>
    <w:p w14:paraId="69550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适配安卓、iOS 各版本微信，小屏自适应无横向滚动。</w:t>
      </w:r>
    </w:p>
    <w:p w14:paraId="6BC20C52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9.3 可维护</w:t>
      </w:r>
      <w:bookmarkEnd w:id="40"/>
    </w:p>
    <w:p w14:paraId="10F37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代码分层规范，核心算法添加注释，Trae 辅助生成代码统一格式。</w:t>
      </w:r>
    </w:p>
    <w:p w14:paraId="24362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编制人：刘秀娟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审核人：钟大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38F5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38C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4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6"/>
  </w:num>
  <w:num w:numId="26">
    <w:abstractNumId w:val="44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7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5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803E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2493</Words>
  <Characters>3865</Characters>
  <TotalTime>6</TotalTime>
  <ScaleCrop>false</ScaleCrop>
  <LinksUpToDate>false</LinksUpToDate>
  <CharactersWithSpaces>4204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2026-06-25T07:33:00Z</dcterms:created>
  <dc:creator>Apache POI</dc:creator>
  <cp:lastModifiedBy>刘秀娟</cp:lastModifiedBy>
  <dcterms:modified xsi:type="dcterms:W3CDTF">2026-06-25T07:39:30Z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{"Label":"1","ContentProducer":"001191110102MACQD9K64010000","ProduceID":"7655232833177242581","ReservedCode1":"","ContentPropagator":"","PropagateID":"","ReservedCode2":""}</vt:lpwstr>
  </property>
  <property fmtid="{D5CDD505-2E9C-101B-9397-08002B2CF9AE}" pid="3" name="KSOTemplateDocerSaveRecord">
    <vt:lpwstr>eyJoZGlkIjoiZTk0MGExNWI2NDYzNzBmNzBiMTU5NTk1MGMxMTZhMTciLCJ1c2VySWQiOiIxNjM5ODEwODQyIn0=</vt:lpwstr>
  </property>
  <property fmtid="{D5CDD505-2E9C-101B-9397-08002B2CF9AE}" pid="4" name="KSOProductBuildVer">
    <vt:lpwstr>2052-12.1.0.26895</vt:lpwstr>
  </property>
  <property fmtid="{D5CDD505-2E9C-101B-9397-08002B2CF9AE}" pid="5" name="ICV">
    <vt:lpwstr>FDA5A86C8F33406BB5F1B0059DA282FD_12</vt:lpwstr>
  </property>
</Properties>
</file>